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576951" w14:textId="77777777" w:rsidR="003564B3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4704315" w14:textId="77777777" w:rsidR="003564B3" w:rsidRDefault="003564B3">
      <w:pPr>
        <w:pStyle w:val="Heading1"/>
      </w:pPr>
    </w:p>
    <w:p w14:paraId="41CA63CE" w14:textId="4D91A01B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proofErr w:type="spellStart"/>
      <w:proofErr w:type="gramStart"/>
      <w:r w:rsidR="00436AD8">
        <w:rPr>
          <w:rFonts w:ascii="Times New Roman" w:hAnsi="Times New Roman" w:cs="Times New Roman"/>
          <w:b/>
          <w:szCs w:val="24"/>
        </w:rPr>
        <w:t>K.Srikar</w:t>
      </w:r>
      <w:proofErr w:type="spellEnd"/>
      <w:proofErr w:type="gramEnd"/>
    </w:p>
    <w:p w14:paraId="0C63B440" w14:textId="78A3F3EE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</w:t>
      </w:r>
      <w:r w:rsidR="00436AD8">
        <w:rPr>
          <w:rFonts w:ascii="Times New Roman" w:hAnsi="Times New Roman" w:cs="Times New Roman"/>
          <w:b/>
          <w:szCs w:val="24"/>
        </w:rPr>
        <w:t>90111</w:t>
      </w:r>
    </w:p>
    <w:p w14:paraId="6806A9A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62A67009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2624EE5A" w14:textId="77777777" w:rsidR="003564B3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 WorkFlows</w:t>
      </w:r>
    </w:p>
    <w:p w14:paraId="71D8A77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 1: Create a GitHub Account</w:t>
      </w:r>
    </w:p>
    <w:p w14:paraId="1F9C9576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 WorkFlows.</w:t>
      </w:r>
    </w:p>
    <w:p w14:paraId="551E89A3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0F930DC8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178463C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 WorkFlows account.</w:t>
      </w:r>
    </w:p>
    <w:p w14:paraId="4CF4DD5A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68DC9C89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726E219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 WorkFlows.</w:t>
      </w:r>
    </w:p>
    <w:p w14:paraId="060C68D1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251DD93E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name: S1_2420030783_Practical_Course.</w:t>
      </w:r>
    </w:p>
    <w:p w14:paraId="0523E5A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4D2E3878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013936A7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0AF25D18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0EEA0C9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78B63A1D" wp14:editId="01E063C6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16B36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1FAAC5DB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for the ASE practical work in the terminal and use:</w:t>
      </w:r>
    </w:p>
    <w:p w14:paraId="75752C8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2B39822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for the practical project.</w:t>
      </w:r>
    </w:p>
    <w:p w14:paraId="58429623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0D86AE9C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02E54DC0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31E45F45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2127AD77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0A367F15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67B5FBBA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4B870A20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 .</w:t>
      </w:r>
      <w:proofErr w:type="gramEnd"/>
    </w:p>
    <w:p w14:paraId="169C5B9F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0773AF1E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7C11C8E4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"Setup ASE practical work"</w:t>
      </w:r>
    </w:p>
    <w:p w14:paraId="5154DF78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400DD62F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 WorkFlows</w:t>
      </w:r>
    </w:p>
    <w:p w14:paraId="6DDEAFE0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130E064F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 WorkFlows repository.</w:t>
      </w:r>
    </w:p>
    <w:p w14:paraId="1C14C7C3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64404D1E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remote -v</w:t>
      </w:r>
      <w:proofErr w:type="gramEnd"/>
    </w:p>
    <w:p w14:paraId="11DB6A7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 WorkFlows</w:t>
      </w:r>
    </w:p>
    <w:p w14:paraId="299026A8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1A27C33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 WorkFlows repository.</w:t>
      </w:r>
    </w:p>
    <w:p w14:paraId="0277DF3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4BBAB4C4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54B5AC1B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8985DAD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684E95D4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29D6DA02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32763919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It can contain:</w:t>
      </w:r>
    </w:p>
    <w:p w14:paraId="7C793AA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51CC69A4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29FDA95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03567CF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2805146E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65ED8DBC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656353F7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2E990F6F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40F1F3F5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ASE Practical Course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 WorkFlows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1D28E7A8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454BCFDA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0871C467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0F884D9B" w14:textId="77777777" w:rsidR="003564B3" w:rsidRDefault="00F942D0">
      <w:pPr>
        <w:spacing w:after="140"/>
        <w:rPr>
          <w:rFonts w:ascii="Times New Roman" w:hAnsi="Times New Roman" w:cs="Times New Roman"/>
          <w:szCs w:val="24"/>
        </w:rPr>
      </w:pPr>
      <w:r w:rsidRPr="00F942D0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480D6C0" wp14:editId="727CA7CC">
            <wp:extent cx="6309360" cy="2509520"/>
            <wp:effectExtent l="0" t="0" r="0" b="5080"/>
            <wp:docPr id="13716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F0E5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13C78D3C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6981FD01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3AD3F0C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6FC8947F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7CF5D1A8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7D790E17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Confirm deletion.</w:t>
      </w:r>
    </w:p>
    <w:p w14:paraId="281E967F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3564B3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1F76F1" w14:textId="77777777" w:rsidR="00B06748" w:rsidRDefault="00B06748">
      <w:pPr>
        <w:spacing w:line="240" w:lineRule="auto"/>
      </w:pPr>
      <w:r>
        <w:separator/>
      </w:r>
    </w:p>
  </w:endnote>
  <w:endnote w:type="continuationSeparator" w:id="0">
    <w:p w14:paraId="0283D8F6" w14:textId="77777777" w:rsidR="00B06748" w:rsidRDefault="00B067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EAD057" w14:textId="77777777" w:rsidR="00911014" w:rsidRDefault="00911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8F04FD" w14:textId="77777777" w:rsidR="00B06748" w:rsidRDefault="00B06748">
      <w:pPr>
        <w:spacing w:after="0"/>
      </w:pPr>
      <w:r>
        <w:separator/>
      </w:r>
    </w:p>
  </w:footnote>
  <w:footnote w:type="continuationSeparator" w:id="0">
    <w:p w14:paraId="7E3F680E" w14:textId="77777777" w:rsidR="00B06748" w:rsidRDefault="00B067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934E52" w14:textId="77777777" w:rsidR="00911014" w:rsidRDefault="009110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30192430">
    <w:abstractNumId w:val="5"/>
  </w:num>
  <w:num w:numId="2" w16cid:durableId="1981492889">
    <w:abstractNumId w:val="3"/>
  </w:num>
  <w:num w:numId="3" w16cid:durableId="1870602730">
    <w:abstractNumId w:val="2"/>
  </w:num>
  <w:num w:numId="4" w16cid:durableId="1386638981">
    <w:abstractNumId w:val="4"/>
  </w:num>
  <w:num w:numId="5" w16cid:durableId="650599979">
    <w:abstractNumId w:val="1"/>
  </w:num>
  <w:num w:numId="6" w16cid:durableId="2263089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13D"/>
    <w:rsid w:val="0015074B"/>
    <w:rsid w:val="0029639D"/>
    <w:rsid w:val="00326F90"/>
    <w:rsid w:val="003564B3"/>
    <w:rsid w:val="00436AD8"/>
    <w:rsid w:val="00524645"/>
    <w:rsid w:val="007242CD"/>
    <w:rsid w:val="008327DA"/>
    <w:rsid w:val="00911014"/>
    <w:rsid w:val="00A62707"/>
    <w:rsid w:val="00AA1D8D"/>
    <w:rsid w:val="00B06748"/>
    <w:rsid w:val="00B47730"/>
    <w:rsid w:val="00CB0664"/>
    <w:rsid w:val="00F71A81"/>
    <w:rsid w:val="00F942D0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9E112"/>
  <w14:defaultImageDpi w14:val="300"/>
  <w15:docId w15:val="{94742C8D-6C1D-44D0-AD9B-BED38694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KARNATI SRIKAR 2420090111</cp:lastModifiedBy>
  <cp:revision>2</cp:revision>
  <dcterms:created xsi:type="dcterms:W3CDTF">2026-09-24T04:59:00Z</dcterms:created>
  <dcterms:modified xsi:type="dcterms:W3CDTF">2026-09-24T04:59:00Z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