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B07FA7" w14:textId="77777777" w:rsidR="00350E78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2D1DE7B6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6F4EF3E0" w14:textId="205B2EEC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="00F62D5C">
        <w:rPr>
          <w:rFonts w:ascii="Times New Roman" w:hAnsi="Times New Roman" w:cs="Times New Roman"/>
        </w:rPr>
        <w:t>K.Srikar</w:t>
      </w:r>
      <w:proofErr w:type="spellEnd"/>
      <w:proofErr w:type="gramEnd"/>
    </w:p>
    <w:p w14:paraId="42EED282" w14:textId="0A6D71A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</w:t>
      </w:r>
      <w:r w:rsidR="00F62D5C">
        <w:rPr>
          <w:rFonts w:ascii="Times New Roman" w:hAnsi="Times New Roman" w:cs="Times New Roman"/>
        </w:rPr>
        <w:t>90111</w:t>
      </w:r>
    </w:p>
    <w:p w14:paraId="5F0EA1E9" w14:textId="7777777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4F665BEF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24E1B612" w14:textId="77777777" w:rsidR="00350E78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021286A4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1BC3FA9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4871A231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4A67FDC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127F9C2E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44973ED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cluster starts, check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:</w:t>
      </w:r>
    </w:p>
    <w:p w14:paraId="7953A04A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18392854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3CCD224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B4AF82" wp14:editId="34BDE60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8EB0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7BCC715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42F2057" wp14:editId="4EF89C78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65F7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1F0A9FCE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5A16AF7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4C916A5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01AA232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9792F8" wp14:editId="7BEDF2BB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D0A1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4E37B08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497C93B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4B3AED47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85EA70" wp14:editId="167FCA4B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9FED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55DD067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1B4EB684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35BC95E8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.</w:t>
      </w:r>
    </w:p>
    <w:p w14:paraId="1ECFC8B7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453C962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805F9C" wp14:editId="3AE0BEA3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7138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Web Pod</w:t>
      </w:r>
    </w:p>
    <w:p w14:paraId="5E414928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webapp-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09A07F3E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webapp-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6D3E1CB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webapp Pod described in the YAML file.</w:t>
      </w:r>
    </w:p>
    <w:p w14:paraId="02E0F60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AFE3A52" wp14:editId="66104416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E22F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930E4E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910FA34" wp14:editId="3B5B5A2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CC8C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761608D3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that the Pod has been created and check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:</w:t>
      </w:r>
    </w:p>
    <w:p w14:paraId="465D6B0E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08E0E137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362CA863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webapp Pod, including its configuration and status:</w:t>
      </w:r>
    </w:p>
    <w:p w14:paraId="6A44BAA6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webapp</w:t>
      </w:r>
    </w:p>
    <w:p w14:paraId="69B96697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8A1AB77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A9F86E1" wp14:editId="15063C5C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AA54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350237E6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3127552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pod/webapp 8080:80</w:t>
      </w:r>
    </w:p>
    <w:p w14:paraId="4CFAE13B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F9F7E6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464800" wp14:editId="4244F2C7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494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web application.</w:t>
      </w:r>
    </w:p>
    <w:p w14:paraId="4FC8BE54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22A0C5" wp14:editId="4D7E95A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6E8F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53B0602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Web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350E78">
      <w:headerReference w:type="default" r:id="rId18"/>
      <w:footerReference w:type="default" r:id="rId19"/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2940C3" w14:textId="77777777" w:rsidR="004044A8" w:rsidRDefault="004044A8">
      <w:pPr>
        <w:spacing w:line="240" w:lineRule="auto"/>
      </w:pPr>
      <w:r>
        <w:separator/>
      </w:r>
    </w:p>
  </w:endnote>
  <w:endnote w:type="continuationSeparator" w:id="0">
    <w:p w14:paraId="5BFB0C2A" w14:textId="77777777" w:rsidR="004044A8" w:rsidRDefault="004044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0ED5C" w14:textId="77777777" w:rsidR="002D4FD2" w:rsidRDefault="002D4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F1BABB" w14:textId="77777777" w:rsidR="004044A8" w:rsidRDefault="004044A8">
      <w:pPr>
        <w:spacing w:after="0"/>
      </w:pPr>
      <w:r>
        <w:separator/>
      </w:r>
    </w:p>
  </w:footnote>
  <w:footnote w:type="continuationSeparator" w:id="0">
    <w:p w14:paraId="355D8B95" w14:textId="77777777" w:rsidR="004044A8" w:rsidRDefault="004044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EF9A5" w14:textId="77777777" w:rsidR="002D4FD2" w:rsidRDefault="002D4F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3023215">
    <w:abstractNumId w:val="5"/>
  </w:num>
  <w:num w:numId="2" w16cid:durableId="346837317">
    <w:abstractNumId w:val="3"/>
  </w:num>
  <w:num w:numId="3" w16cid:durableId="729114190">
    <w:abstractNumId w:val="2"/>
  </w:num>
  <w:num w:numId="4" w16cid:durableId="1250315830">
    <w:abstractNumId w:val="4"/>
  </w:num>
  <w:num w:numId="5" w16cid:durableId="996108021">
    <w:abstractNumId w:val="1"/>
  </w:num>
  <w:num w:numId="6" w16cid:durableId="1631296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4FD2"/>
    <w:rsid w:val="00326F90"/>
    <w:rsid w:val="00350E78"/>
    <w:rsid w:val="004044A8"/>
    <w:rsid w:val="0053770F"/>
    <w:rsid w:val="008327DA"/>
    <w:rsid w:val="00885BB4"/>
    <w:rsid w:val="00AA1D8D"/>
    <w:rsid w:val="00B47730"/>
    <w:rsid w:val="00CB0664"/>
    <w:rsid w:val="00E650DC"/>
    <w:rsid w:val="00F62D5C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670E2"/>
  <w14:defaultImageDpi w14:val="300"/>
  <w15:docId w15:val="{32F24F59-BF80-458A-A207-7FE8FA7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KARNATI SRIKAR 2420090111</cp:lastModifiedBy>
  <cp:revision>2</cp:revision>
  <dcterms:created xsi:type="dcterms:W3CDTF">2026-09-24T05:00:00Z</dcterms:created>
  <dcterms:modified xsi:type="dcterms:W3CDTF">2026-09-24T05:00:00Z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