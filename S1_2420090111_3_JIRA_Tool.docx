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D4DE4" w14:textId="77777777" w:rsidR="00F75375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5821798" w14:textId="77777777" w:rsidR="00F75375" w:rsidRDefault="00F7537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ACFEE0D" w14:textId="77777777" w:rsidR="00F7537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Experiment-3: JIRA Tool</w:t>
      </w:r>
    </w:p>
    <w:p w14:paraId="65EC154E" w14:textId="0D6705BE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Cs w:val="24"/>
        </w:rPr>
        <w:t>Name:</w:t>
      </w:r>
      <w:r w:rsidR="002038F3">
        <w:rPr>
          <w:rFonts w:ascii="Times New Roman" w:hAnsi="Times New Roman" w:cs="Times New Roman"/>
          <w:b/>
          <w:szCs w:val="24"/>
        </w:rPr>
        <w:t>K</w:t>
      </w:r>
      <w:proofErr w:type="gramEnd"/>
      <w:r w:rsidR="002038F3">
        <w:rPr>
          <w:rFonts w:ascii="Times New Roman" w:hAnsi="Times New Roman" w:cs="Times New Roman"/>
          <w:b/>
          <w:szCs w:val="24"/>
        </w:rPr>
        <w:t>.Srikar</w:t>
      </w:r>
      <w:proofErr w:type="spellEnd"/>
    </w:p>
    <w:p w14:paraId="2CFA2E19" w14:textId="248C3EFF" w:rsidR="00F7537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2038F3">
        <w:rPr>
          <w:rFonts w:ascii="Times New Roman" w:hAnsi="Times New Roman" w:cs="Times New Roman"/>
          <w:b/>
          <w:szCs w:val="24"/>
        </w:rPr>
        <w:t>90111</w:t>
      </w:r>
    </w:p>
    <w:p w14:paraId="14C749FB" w14:textId="77777777" w:rsidR="00F75375" w:rsidRDefault="00F75375">
      <w:pPr>
        <w:spacing w:after="120"/>
        <w:rPr>
          <w:rFonts w:ascii="Times New Roman" w:hAnsi="Times New Roman" w:cs="Times New Roman"/>
          <w:b/>
          <w:szCs w:val="24"/>
        </w:rPr>
      </w:pPr>
    </w:p>
    <w:p w14:paraId="3C6DCDF1" w14:textId="77777777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B827363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369178D4" w14:textId="77777777" w:rsidR="00F75375" w:rsidRDefault="00F75375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05D52B05" w14:textId="77777777" w:rsidR="00F75375" w:rsidRDefault="00F75375">
      <w:pPr>
        <w:jc w:val="center"/>
        <w:rPr>
          <w:rFonts w:ascii="Times New Roman" w:hAnsi="Times New Roman" w:cs="Times New Roman"/>
          <w:szCs w:val="24"/>
        </w:rPr>
      </w:pPr>
    </w:p>
    <w:p w14:paraId="5DE015AA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Campus Canteen Management System, and select a Scrum project template.</w:t>
      </w:r>
    </w:p>
    <w:p w14:paraId="78ABF318" w14:textId="77777777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6D6B9B" wp14:editId="49541566">
            <wp:extent cx="6309360" cy="2393315"/>
            <wp:effectExtent l="0" t="0" r="0" b="6985"/>
            <wp:docPr id="1269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E5D6" w14:textId="77777777" w:rsidR="00F75375" w:rsidRDefault="00F7537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6134830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0CC5469D" w14:textId="77777777" w:rsidR="00F75375" w:rsidRDefault="00F75375">
      <w:pPr>
        <w:rPr>
          <w:rFonts w:ascii="Times New Roman" w:hAnsi="Times New Roman" w:cs="Times New Roman"/>
          <w:szCs w:val="24"/>
        </w:rPr>
      </w:pPr>
    </w:p>
    <w:p w14:paraId="07329B1A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B74F269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1084884E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team members.</w:t>
      </w:r>
    </w:p>
    <w:p w14:paraId="476DC9DD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Campus Canteen Sprint Board</w:t>
      </w:r>
    </w:p>
    <w:p w14:paraId="59E5FF98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a Scrum board for the project and use it to manage the user stories through the development workflow.</w:t>
      </w:r>
    </w:p>
    <w:p w14:paraId="678B620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693C9163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53A283EA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1CAB9901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7E196B8A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303F8578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0FF01B7F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095B94E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96B48FE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43DBF62A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687F8472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7F08E56C" w14:textId="77777777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116D5D7" wp14:editId="389176DA">
            <wp:extent cx="6309360" cy="2747010"/>
            <wp:effectExtent l="0" t="0" r="0" b="0"/>
            <wp:docPr id="1837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628A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740EF6C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7D1F699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create a canteen account,</w:t>
      </w:r>
    </w:p>
    <w:p w14:paraId="3923CD5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canteen orders.</w:t>
      </w:r>
    </w:p>
    <w:p w14:paraId="2D89F8B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21188550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44BF244E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3E0A0C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0B85917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 in securely,</w:t>
      </w:r>
    </w:p>
    <w:p w14:paraId="1E2B717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canteen account.</w:t>
      </w:r>
    </w:p>
    <w:p w14:paraId="03AC517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4BD683F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7154E697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611F276A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0337F16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browse available food items,</w:t>
      </w:r>
    </w:p>
    <w:p w14:paraId="143441AD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select food quickly.</w:t>
      </w:r>
    </w:p>
    <w:p w14:paraId="33C8541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74F5A84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2A50311A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6178804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66DEB2E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items to my cart,</w:t>
      </w:r>
    </w:p>
    <w:p w14:paraId="088168B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submit my order.</w:t>
      </w:r>
    </w:p>
    <w:p w14:paraId="6799E09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15499A42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43AF9F8E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4388F2A9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student,</w:t>
      </w:r>
    </w:p>
    <w:p w14:paraId="77D222B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for my order online,</w:t>
      </w:r>
    </w:p>
    <w:p w14:paraId="5389F6A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the order.</w:t>
      </w:r>
    </w:p>
    <w:p w14:paraId="6EC9605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E815EAB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04198C0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631DD470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0A6BBC1C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621C3578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F3C186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9D6E9" wp14:editId="70E6749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2EA2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75375" w14:paraId="2F91733A" w14:textId="77777777">
        <w:tc>
          <w:tcPr>
            <w:tcW w:w="3312" w:type="dxa"/>
          </w:tcPr>
          <w:p w14:paraId="2389DE2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7B1D891D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72207C9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75375" w14:paraId="4C369543" w14:textId="77777777">
        <w:tc>
          <w:tcPr>
            <w:tcW w:w="3312" w:type="dxa"/>
          </w:tcPr>
          <w:p w14:paraId="79FE3D4D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2982ACE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Create a canteen account</w:t>
            </w:r>
          </w:p>
        </w:tc>
        <w:tc>
          <w:tcPr>
            <w:tcW w:w="3312" w:type="dxa"/>
          </w:tcPr>
          <w:p w14:paraId="152F21F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75375" w14:paraId="43234D93" w14:textId="77777777">
        <w:tc>
          <w:tcPr>
            <w:tcW w:w="3312" w:type="dxa"/>
          </w:tcPr>
          <w:p w14:paraId="6508FC5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User Story 2</w:t>
            </w:r>
          </w:p>
        </w:tc>
        <w:tc>
          <w:tcPr>
            <w:tcW w:w="3312" w:type="dxa"/>
          </w:tcPr>
          <w:p w14:paraId="24C556A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Secure login</w:t>
            </w:r>
          </w:p>
        </w:tc>
        <w:tc>
          <w:tcPr>
            <w:tcW w:w="3312" w:type="dxa"/>
          </w:tcPr>
          <w:p w14:paraId="4199C4E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75375" w14:paraId="480D1741" w14:textId="77777777">
        <w:tc>
          <w:tcPr>
            <w:tcW w:w="3312" w:type="dxa"/>
          </w:tcPr>
          <w:p w14:paraId="3C63C5B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5AA4B1A1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Browse food items</w:t>
            </w:r>
          </w:p>
        </w:tc>
        <w:tc>
          <w:tcPr>
            <w:tcW w:w="3312" w:type="dxa"/>
          </w:tcPr>
          <w:p w14:paraId="7B3F578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54B3218F" w14:textId="77777777">
        <w:tc>
          <w:tcPr>
            <w:tcW w:w="3312" w:type="dxa"/>
          </w:tcPr>
          <w:p w14:paraId="3941EA3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30C2EC0A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40E60DFB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736E8F74" w14:textId="77777777">
        <w:tc>
          <w:tcPr>
            <w:tcW w:w="3312" w:type="dxa"/>
          </w:tcPr>
          <w:p w14:paraId="771B60C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705DDAA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5B9B649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7382417C" w14:textId="77777777" w:rsidR="00F75375" w:rsidRDefault="00F75375">
      <w:pPr>
        <w:rPr>
          <w:rFonts w:ascii="Times New Roman" w:hAnsi="Times New Roman" w:cs="Times New Roman"/>
          <w:szCs w:val="24"/>
        </w:rPr>
      </w:pPr>
    </w:p>
    <w:sectPr w:rsidR="00F75375">
      <w:headerReference w:type="default" r:id="rId12"/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AFFF13" w14:textId="77777777" w:rsidR="00563044" w:rsidRDefault="00563044">
      <w:pPr>
        <w:spacing w:line="240" w:lineRule="auto"/>
      </w:pPr>
      <w:r>
        <w:separator/>
      </w:r>
    </w:p>
  </w:endnote>
  <w:endnote w:type="continuationSeparator" w:id="0">
    <w:p w14:paraId="638182C5" w14:textId="77777777" w:rsidR="00563044" w:rsidRDefault="00563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3894D" w14:textId="77777777" w:rsidR="00FE7B60" w:rsidRDefault="00FE7B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D1D6B7" w14:textId="77777777" w:rsidR="00563044" w:rsidRDefault="00563044">
      <w:pPr>
        <w:spacing w:after="0"/>
      </w:pPr>
      <w:r>
        <w:separator/>
      </w:r>
    </w:p>
  </w:footnote>
  <w:footnote w:type="continuationSeparator" w:id="0">
    <w:p w14:paraId="4849C590" w14:textId="77777777" w:rsidR="00563044" w:rsidRDefault="005630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3D43E6" w14:textId="77777777" w:rsidR="00FE7B60" w:rsidRDefault="00FE7B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3990669">
    <w:abstractNumId w:val="5"/>
  </w:num>
  <w:num w:numId="2" w16cid:durableId="1923026360">
    <w:abstractNumId w:val="3"/>
  </w:num>
  <w:num w:numId="3" w16cid:durableId="2013945620">
    <w:abstractNumId w:val="2"/>
  </w:num>
  <w:num w:numId="4" w16cid:durableId="1715423718">
    <w:abstractNumId w:val="4"/>
  </w:num>
  <w:num w:numId="5" w16cid:durableId="1573926607">
    <w:abstractNumId w:val="1"/>
  </w:num>
  <w:num w:numId="6" w16cid:durableId="166929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8F3"/>
    <w:rsid w:val="00291599"/>
    <w:rsid w:val="0029639D"/>
    <w:rsid w:val="00326F90"/>
    <w:rsid w:val="004C39BC"/>
    <w:rsid w:val="00524E87"/>
    <w:rsid w:val="00563044"/>
    <w:rsid w:val="008327DA"/>
    <w:rsid w:val="00973699"/>
    <w:rsid w:val="009B30C8"/>
    <w:rsid w:val="00AA1D8D"/>
    <w:rsid w:val="00B47730"/>
    <w:rsid w:val="00CB0664"/>
    <w:rsid w:val="00D077E8"/>
    <w:rsid w:val="00E76A18"/>
    <w:rsid w:val="00E802CE"/>
    <w:rsid w:val="00F03502"/>
    <w:rsid w:val="00F75375"/>
    <w:rsid w:val="00FC693F"/>
    <w:rsid w:val="00FE7B60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3CAA1"/>
  <w14:defaultImageDpi w14:val="300"/>
  <w15:docId w15:val="{3DC8EA76-CA13-4802-9DDC-7E2816BD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KARNATI SRIKAR 2420090111</cp:lastModifiedBy>
  <cp:revision>2</cp:revision>
  <dcterms:created xsi:type="dcterms:W3CDTF">2026-09-24T04:57:00Z</dcterms:created>
  <dcterms:modified xsi:type="dcterms:W3CDTF">2026-09-24T04:57:00Z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