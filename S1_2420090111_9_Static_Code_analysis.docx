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9B3EA" w14:textId="77777777" w:rsidR="008F7147" w:rsidRDefault="00000000">
      <w:pPr>
        <w:pStyle w:val="Heading1"/>
        <w:jc w:val="center"/>
      </w:pPr>
      <w:r>
        <w:t>Adaptive Software Engineering</w:t>
      </w:r>
    </w:p>
    <w:p w14:paraId="58E7D6DF" w14:textId="404D1CB6" w:rsidR="008F7147" w:rsidRDefault="00000000">
      <w:proofErr w:type="spellStart"/>
      <w:proofErr w:type="gramStart"/>
      <w:r>
        <w:t>Name:</w:t>
      </w:r>
      <w:r w:rsidR="00AE7BBA">
        <w:t>K</w:t>
      </w:r>
      <w:proofErr w:type="gramEnd"/>
      <w:r w:rsidR="00AE7BBA">
        <w:t>.Srikar</w:t>
      </w:r>
      <w:proofErr w:type="spellEnd"/>
    </w:p>
    <w:p w14:paraId="512B120F" w14:textId="7BF8B855" w:rsidR="008F7147" w:rsidRDefault="00000000">
      <w:r>
        <w:t>Roll no: 24200</w:t>
      </w:r>
      <w:r w:rsidR="00AE7BBA">
        <w:t>90111</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proofErr w:type="spellStart"/>
      <w:r>
        <w:rPr>
          <w:rFonts w:ascii="Consolas" w:hAnsi="Consolas"/>
          <w:sz w:val="20"/>
        </w:rPr>
        <w:t>javac</w:t>
      </w:r>
      <w:proofErr w:type="spellEnd"/>
      <w:r>
        <w:rPr>
          <w:rFonts w:ascii="Consolas" w:hAnsi="Consolas"/>
          <w:sz w:val="20"/>
        </w:rPr>
        <w:t xml:space="preserve"> </w:t>
      </w:r>
      <w:proofErr w:type="spellStart"/>
      <w:r>
        <w:rPr>
          <w:rFonts w:ascii="Consolas" w:hAnsi="Consolas"/>
          <w:sz w:val="20"/>
        </w:rPr>
        <w:t>src</w:t>
      </w:r>
      <w:proofErr w:type="spellEnd"/>
      <w:r>
        <w:rPr>
          <w:rFonts w:ascii="Consolas" w:hAnsi="Consolas"/>
          <w:sz w:val="20"/>
        </w:rPr>
        <w:t>\main\java\DuplicateCode.java</w:t>
      </w:r>
    </w:p>
    <w:p w14:paraId="3F5A9643" w14:textId="77777777" w:rsidR="008F7147" w:rsidRDefault="00000000">
      <w:pPr>
        <w:ind w:left="360"/>
      </w:pPr>
      <w:r>
        <w:rPr>
          <w:rFonts w:ascii="Consolas" w:hAnsi="Consolas"/>
          <w:sz w:val="20"/>
        </w:rPr>
        <w:t xml:space="preserve">java -cp </w:t>
      </w:r>
      <w:proofErr w:type="spellStart"/>
      <w:r>
        <w:rPr>
          <w:rFonts w:ascii="Consolas" w:hAnsi="Consolas"/>
          <w:sz w:val="20"/>
        </w:rPr>
        <w:t>src</w:t>
      </w:r>
      <w:proofErr w:type="spellEnd"/>
      <w:r>
        <w:rPr>
          <w:rFonts w:ascii="Consolas" w:hAnsi="Consolas"/>
          <w:sz w:val="20"/>
        </w:rPr>
        <w:t xml:space="preserve">\main\java </w:t>
      </w:r>
      <w:proofErr w:type="spellStart"/>
      <w:r>
        <w:rPr>
          <w:rFonts w:ascii="Consolas" w:hAnsi="Consolas"/>
          <w:sz w:val="20"/>
        </w:rPr>
        <w:t>DuplicateCode</w:t>
      </w:r>
      <w:proofErr w:type="spellEnd"/>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proofErr w:type="spellStart"/>
      <w:r>
        <w:rPr>
          <w:rFonts w:ascii="Consolas" w:hAnsi="Consolas"/>
          <w:sz w:val="20"/>
        </w:rPr>
        <w:t>StartSonar</w:t>
      </w:r>
      <w:proofErr w:type="spellEnd"/>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 xml:space="preserve">Generate an analysis token for the project and copy it safely. The token is required to authenticate the </w:t>
      </w:r>
      <w:proofErr w:type="spellStart"/>
      <w:r>
        <w:t>SonarScanner</w:t>
      </w:r>
      <w:proofErr w:type="spellEnd"/>
      <w:r>
        <w:t xml:space="preserve">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 xml:space="preserve">Step 6: Run </w:t>
      </w:r>
      <w:proofErr w:type="spellStart"/>
      <w:r>
        <w:rPr>
          <w:b/>
          <w:sz w:val="28"/>
        </w:rPr>
        <w:t>SonarScanner</w:t>
      </w:r>
      <w:proofErr w:type="spellEnd"/>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w:t>
      </w:r>
      <w:proofErr w:type="spellStart"/>
      <w:r>
        <w:rPr>
          <w:rFonts w:ascii="Consolas" w:hAnsi="Consolas"/>
          <w:sz w:val="20"/>
        </w:rPr>
        <w:t>Dsonar.projectKey</w:t>
      </w:r>
      <w:proofErr w:type="spellEnd"/>
      <w:r>
        <w:rPr>
          <w:rFonts w:ascii="Consolas" w:hAnsi="Consolas"/>
          <w:sz w:val="20"/>
        </w:rPr>
        <w:t>=Java-Duplicate-Code-Analysis -</w:t>
      </w:r>
      <w:proofErr w:type="spellStart"/>
      <w:r>
        <w:rPr>
          <w:rFonts w:ascii="Consolas" w:hAnsi="Consolas"/>
          <w:sz w:val="20"/>
        </w:rPr>
        <w:t>Dsonar.sources</w:t>
      </w:r>
      <w:proofErr w:type="spellEnd"/>
      <w:r>
        <w:rPr>
          <w:rFonts w:ascii="Consolas" w:hAnsi="Consolas"/>
          <w:sz w:val="20"/>
        </w:rPr>
        <w:t>=</w:t>
      </w:r>
      <w:proofErr w:type="spellStart"/>
      <w:r>
        <w:rPr>
          <w:rFonts w:ascii="Consolas" w:hAnsi="Consolas"/>
          <w:sz w:val="20"/>
        </w:rPr>
        <w:t>src</w:t>
      </w:r>
      <w:proofErr w:type="spellEnd"/>
      <w:r>
        <w:rPr>
          <w:rFonts w:ascii="Consolas" w:hAnsi="Consolas"/>
          <w:sz w:val="20"/>
        </w:rPr>
        <w:t>\main\java -Dsonar.host.url=http://localhost:9000 -</w:t>
      </w:r>
      <w:proofErr w:type="spellStart"/>
      <w:r>
        <w:rPr>
          <w:rFonts w:ascii="Consolas" w:hAnsi="Consolas"/>
          <w:sz w:val="20"/>
        </w:rPr>
        <w:t>Dsonar.token</w:t>
      </w:r>
      <w:proofErr w:type="spellEnd"/>
      <w:r>
        <w:rPr>
          <w:rFonts w:ascii="Consolas" w:hAnsi="Consolas"/>
          <w:sz w:val="20"/>
        </w:rPr>
        <w:t>=YOUR_NAME_TOKEN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 xml:space="preserve">Run the analysis on the original program, improve the duplicated or maintainability-related code, and run </w:t>
      </w:r>
      <w:proofErr w:type="spellStart"/>
      <w:r>
        <w:t>SonarScanner</w:t>
      </w:r>
      <w:proofErr w:type="spellEnd"/>
      <w:r>
        <w:t xml:space="preserve">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 xml:space="preserve">Run </w:t>
      </w:r>
      <w:proofErr w:type="spellStart"/>
      <w:r>
        <w:t>SonarScanner</w:t>
      </w:r>
      <w:proofErr w:type="spellEnd"/>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 xml:space="preserve">Run </w:t>
      </w:r>
      <w:proofErr w:type="spellStart"/>
      <w:r>
        <w:t>SonarScanner</w:t>
      </w:r>
      <w:proofErr w:type="spellEnd"/>
      <w:r>
        <w:t xml:space="preserve">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89D5F9" w14:textId="77777777" w:rsidR="00481EC8" w:rsidRDefault="00481EC8">
      <w:pPr>
        <w:spacing w:line="240" w:lineRule="auto"/>
      </w:pPr>
      <w:r>
        <w:separator/>
      </w:r>
    </w:p>
  </w:endnote>
  <w:endnote w:type="continuationSeparator" w:id="0">
    <w:p w14:paraId="42E6BEAF" w14:textId="77777777" w:rsidR="00481EC8" w:rsidRDefault="00481E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905238" w14:textId="77777777" w:rsidR="00481EC8" w:rsidRDefault="00481EC8">
      <w:pPr>
        <w:spacing w:after="0"/>
      </w:pPr>
      <w:r>
        <w:separator/>
      </w:r>
    </w:p>
  </w:footnote>
  <w:footnote w:type="continuationSeparator" w:id="0">
    <w:p w14:paraId="40D48789" w14:textId="77777777" w:rsidR="00481EC8" w:rsidRDefault="00481E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258D"/>
    <w:rsid w:val="00481EC8"/>
    <w:rsid w:val="008F7147"/>
    <w:rsid w:val="009C2E15"/>
    <w:rsid w:val="00AA1D8D"/>
    <w:rsid w:val="00AE700F"/>
    <w:rsid w:val="00AE7BBA"/>
    <w:rsid w:val="00B47730"/>
    <w:rsid w:val="00C007F3"/>
    <w:rsid w:val="00CB0664"/>
    <w:rsid w:val="00F932F3"/>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KARNATI SRIKAR 2420090111</cp:lastModifiedBy>
  <cp:revision>2</cp:revision>
  <dcterms:created xsi:type="dcterms:W3CDTF">2026-10-05T03:21:00Z</dcterms:created>
  <dcterms:modified xsi:type="dcterms:W3CDTF">2026-10-05T03:21:00Z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